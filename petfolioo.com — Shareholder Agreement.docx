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Created by docx4j 11.5.2 (Apache licensed) using REFERENCE JAXB in Amazon.com Inc. Java 17.0.7 on Linux --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3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4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5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6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7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8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9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10"/>
          </v:rect>
        </w:pict>
      </w:r>
    </w:p>
    <w:p>
      <w:r>
        <w:br w:type="page"/>
      </w:r>
    </w:p>
    <w:p>
      <w:r>
        <w:pict>
          <v:rect style="position:absolute;margin-left:0;margin-top:0;width:612pt;height:792pt;z-index:-251657216;mso-position-horizontal:left;mso-position-horizontal-relative:page;mso-position-vertical:top;mso-position-vertical-relative:page;mso-width-relative:page;mso-height-relative:page;v-text-anchor:top" o:spid="_x0000_s1026" stroked="f">
            <v:fill type="frame" recolor="t" r:id="rId11"/>
          </v:rect>
        </w:pict>
      </w:r>
    </w:p>
    <w:sectPr>
      <w:pgSz w:w="12240" w:h="15840" w:code="1"/>
      <w:pgMar w:top="979" w:right="763" w:bottom="979" w:left="763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displayBackgroundShape/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 w:line="300" w:lineRule="auto"/>
      <w:ind w:left="0" w:firstLine="0"/>
      <w:jc w:val="left"/>
      <w:outlineLvl w:val="0"/>
    </w:pPr>
    <w:rPr>
      <w:rFonts w:ascii="Arial" w:hAnsi="Arial" w:cs="Arial"/>
      <w:b w:val="true"/>
      <w:bCs w:val="true"/>
      <w:i w:val="false"/>
      <w:iCs w:val="false"/>
      <w:caps w:val="false"/>
      <w:color w:val="000000"/>
      <w:sz w:val="45"/>
      <w:szCs w:val="45"/>
      <w:u w:val="none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1"/>
    </w:pPr>
    <w:rPr>
      <w:rFonts w:ascii="Arial" w:hAnsi="Arial" w:cs="Arial"/>
      <w:b w:val="true"/>
      <w:bCs w:val="true"/>
      <w:i w:val="false"/>
      <w:iCs w:val="false"/>
      <w:caps w:val="false"/>
      <w:color w:val="000000"/>
      <w:sz w:val="36"/>
      <w:szCs w:val="36"/>
      <w:u w:val="none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2"/>
    </w:pPr>
    <w:rPr>
      <w:rFonts w:ascii="Arial" w:hAnsi="Arial" w:cs="Arial"/>
      <w:b w:val="true"/>
      <w:bCs w:val="true"/>
      <w:i w:val="false"/>
      <w:iCs w:val="false"/>
      <w:caps w:val="false"/>
      <w:color w:val="000000"/>
      <w:sz w:val="30"/>
      <w:szCs w:val="30"/>
      <w:u w:val="none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3"/>
    </w:pPr>
    <w:rPr>
      <w:rFonts w:ascii="Arial" w:hAnsi="Arial" w:cs="Arial"/>
      <w:b w:val="true"/>
      <w:bCs w:val="true"/>
      <w:i w:val="false"/>
      <w:iCs w:val="false"/>
      <w:caps w:val="false"/>
      <w:color w:val="666666"/>
      <w:sz w:val="27"/>
      <w:szCs w:val="27"/>
      <w:u w:val="none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styleId="PDHeadingDefault">
    <w:name w:val="PDHeadingDefault"/>
    <w:basedOn w:val="Normal"/>
    <w:uiPriority w:val="99"/>
    <w:pPr>
      <w:spacing w:line="300" w:lineRule="auto"/>
      <w:ind w:left="0" w:firstLine="0"/>
      <w:jc w:val="left"/>
    </w:pPr>
    <w:rPr>
      <w:rFonts w:ascii="Arial" w:hAnsi="Arial" w:cs="Arial"/>
      <w:b w:val="true"/>
      <w:bCs w:val="true"/>
      <w:i w:val="false"/>
      <w:iCs w:val="false"/>
      <w:caps w:val="false"/>
      <w:color w:val="000000"/>
      <w:u w:val="none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3"/>
    </w:pPr>
    <w:rPr>
      <w:rFonts w:ascii="Arial" w:hAnsi="Arial" w:cs="Arial"/>
      <w:b w:val="true"/>
      <w:bCs w:val="true"/>
      <w:i w:val="false"/>
      <w:iCs w:val="false"/>
      <w:caps w:val="false"/>
      <w:color w:val="666666"/>
      <w:sz w:val="24"/>
      <w:szCs w:val="24"/>
      <w:u w:val="none"/>
    </w:rPr>
  </w:style>
  <w:style w:type="character" w:styleId="Heading5Char" w:customStyle="true">
    <w:name w:val="Heading 5 Char"/>
    <w:basedOn w:val="PDHeadingDefault"/>
    <w:link w:val="Heading5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PDPricingTableMain">
    <w:name w:val="PDPricingTableMain"/>
    <w:basedOn w:val="Normal"/>
    <w:uiPriority w:val="99"/>
    <w:pPr>
      <w:spacing w:before="0" w:after="0" w:line="360" w:lineRule="auto"/>
      <w:ind w:left="105" w:right="105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23"/>
      <w:szCs w:val="23"/>
      <w:u w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</w:style>
  <w:style w:type="table" w:styleId="PDPricingTableMainWithHeader">
    <w:name w:val="PDPricingTableMainWithHeader"/>
    <w:basedOn w:val="Normal"/>
    <w:uiPriority w:val="99"/>
    <w:pPr>
      <w:spacing w:before="0" w:after="0" w:line="360" w:lineRule="auto"/>
      <w:ind w:left="105" w:right="105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23"/>
      <w:szCs w:val="23"/>
      <w:u w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/>
        <w:b w:val="true"/>
        <w:bCs w:val="true"/>
        <w:i w:val="false"/>
        <w:iCs w:val="false"/>
        <w:caps w:val="false"/>
        <w:color w:val="000000"/>
        <w:sz w:val="23"/>
        <w:szCs w:val="23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PricingTableTotal">
    <w:name w:val="PDPricingTableTotal"/>
    <w:basedOn w:val="Normal"/>
    <w:uiPriority w:val="99"/>
    <w:pPr>
      <w:spacing w:before="0" w:after="0" w:line="360" w:lineRule="auto"/>
      <w:jc w:val="left"/>
    </w:pPr>
    <w:rPr>
      <w:rFonts w:ascii="Arial" w:hAnsi="Arial" w:cs="Arial"/>
      <w:b w:val="false"/>
      <w:bCs w:val="false"/>
      <w:i w:val="false"/>
      <w:iCs w:val="false"/>
      <w:color w:val="000000"/>
      <w:sz w:val="23"/>
      <w:szCs w:val="23"/>
      <w:u w:val="none"/>
    </w:rPr>
  </w:style>
  <w:style w:type="table" w:styleId="TableGrid">
    <w:name w:val="Table Grid"/>
    <w:basedOn w:val="TableNormal"/>
    <w:uiPriority w:val="59"/>
    <w:pPr>
      <w:spacing w:before="0" w:after="0" w:line="360" w:lineRule="auto"/>
      <w:ind w:left="105" w:right="105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23"/>
      <w:szCs w:val="23"/>
      <w:u w:val="none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</w:style>
  <w:style w:type="table" w:styleId="TableGridWithHeader">
    <w:name w:val="TableGridWithHeader"/>
    <w:basedOn w:val="TableNormal"/>
    <w:uiPriority w:val="59"/>
    <w:pPr>
      <w:spacing w:before="0" w:after="0" w:line="360" w:lineRule="auto"/>
      <w:ind w:left="105" w:right="105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23"/>
      <w:szCs w:val="23"/>
      <w:u w:val="none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/>
        <w:b w:val="true"/>
        <w:bCs w:val="true"/>
        <w:i w:val="false"/>
        <w:iCs w:val="false"/>
        <w:caps w:val="false"/>
        <w:color w:val="000000"/>
        <w:sz w:val="23"/>
        <w:szCs w:val="23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RowItem">
    <w:name w:val="PDRowItem"/>
    <w:basedOn w:val="Normal"/>
    <w:uiPriority w:val="99"/>
    <w:tblPr xmlns:xsi="http://www.w3.org/2001/XMLSchema-instance" xsi:type="w:CT_TblPr">
      <w:tblCellMar>
        <w:bottom w:w="350" w:type="dxa"/>
        <w:right w:w="180" w:type="dxa"/>
      </w:tblCellMar>
    </w:tblPr>
  </w:style>
  <w:style w:styleId="BasePDHeaderFooter">
    <w:name w:val="BasePDHeaderFooter"/>
    <w:basedOn w:val="Normal"/>
    <w:uiPriority w:val="99"/>
    <w:pPr>
      <w:spacing w:after="0" w:line="360" w:lineRule="auto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17"/>
      <w:szCs w:val="17"/>
      <w:u w:val="none"/>
    </w:rPr>
  </w:style>
  <w:style w:styleId="PDHeader">
    <w:name w:val="PDHeader"/>
    <w:basedOn w:val="BasePDHeaderFooter"/>
    <w:uiPriority w:val="99"/>
    <w:pPr/>
  </w:style>
  <w:style w:styleId="PDFooter">
    <w:name w:val="PDFooter"/>
    <w:basedOn w:val="BasePDHeaderFooter"/>
    <w:uiPriority w:val="99"/>
    <w:pPr/>
  </w:style>
  <w:style w:type="character" w:styleId="Hyperlink">
    <w:name w:val="Hyperlink"/>
    <w:basedOn w:val="DefaultParagraphFont"/>
    <w:uiPriority w:val="99"/>
    <w:unhideWhenUsed/>
    <w:rPr>
      <w:b w:val="false"/>
      <w:bCs w:val="false"/>
      <w:i w:val="false"/>
      <w:iCs w:val="false"/>
      <w:color w:val="1b58c5"/>
      <w:u w:val="single"/>
    </w:rPr>
  </w:style>
  <w:style w:styleId="PDParagraphDefault">
    <w:name w:val="PDParagraphDefault"/>
    <w:basedOn w:val="Normal"/>
    <w:uiPriority w:val="99"/>
    <w:pPr>
      <w:spacing w:after="0" w:line="360" w:lineRule="auto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23"/>
      <w:szCs w:val="23"/>
      <w:u w:val="none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jpeg" Type="http://schemas.openxmlformats.org/officeDocument/2006/relationships/image" Id="rId3"/>
    <Relationship Target="media/document_image_rId4.jpeg" Type="http://schemas.openxmlformats.org/officeDocument/2006/relationships/image" Id="rId4"/>
    <Relationship Target="media/document_image_rId5.jpeg" Type="http://schemas.openxmlformats.org/officeDocument/2006/relationships/image" Id="rId5"/>
    <Relationship Target="media/document_image_rId6.jpeg" Type="http://schemas.openxmlformats.org/officeDocument/2006/relationships/image" Id="rId6"/>
    <Relationship Target="media/document_image_rId7.jpeg" Type="http://schemas.openxmlformats.org/officeDocument/2006/relationships/image" Id="rId7"/>
    <Relationship Target="media/document_image_rId8.jpeg" Type="http://schemas.openxmlformats.org/officeDocument/2006/relationships/image" Id="rId8"/>
    <Relationship Target="media/document_image_rId9.jpeg" Type="http://schemas.openxmlformats.org/officeDocument/2006/relationships/image" Id="rId9"/>
    <Relationship Target="media/document_image_rId10.jpeg" Type="http://schemas.openxmlformats.org/officeDocument/2006/relationships/image" Id="rId10"/>
    <Relationship Target="media/document_image_rId11.jpeg" Type="http://schemas.openxmlformats.org/officeDocument/2006/relationships/image" Id="rId11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